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1F">
      <w:pPr>
        <w:shd w:val="clear" w:fill="FFFFFF"/>
        <w:spacing w:before="240" w:after="240"/>
        <w:rPr>
          <w:rFonts w:hint="default" w:ascii="Times New Roman" w:hAnsi="Times New Roman" w:eastAsia="Roboto" w:cs="Times New Roman"/>
          <w:color w:val="0F1115"/>
          <w:sz w:val="28"/>
          <w:szCs w:val="28"/>
        </w:rPr>
      </w:pPr>
      <w:bookmarkStart w:id="0" w:name="_jfjkqhloc0n2" w:colFirst="0" w:colLast="0"/>
      <w:bookmarkEnd w:id="0"/>
      <w:r>
        <w:rPr>
          <w:rFonts w:hint="default" w:ascii="Times New Roman" w:hAnsi="Times New Roman" w:eastAsia="Roboto" w:cs="Times New Roman"/>
          <w:color w:val="0F1115"/>
          <w:sz w:val="28"/>
          <w:szCs w:val="28"/>
          <w:rtl w:val="0"/>
        </w:rPr>
        <w:t>Потребность 1: Управление расписанием мастеров для обеспечения актуальности данных для онлайн-записи клиентов и эффективного использования рабочего времени персонала.</w:t>
      </w:r>
    </w:p>
    <w:p w14:paraId="00000020">
      <w:pPr>
        <w:shd w:val="clear" w:fill="FFFFFF"/>
        <w:spacing w:before="240" w:after="240"/>
        <w:rPr>
          <w:rFonts w:hint="default" w:ascii="Times New Roman" w:hAnsi="Times New Roman" w:eastAsia="Roboto" w:cs="Times New Roman"/>
          <w:color w:val="0F1115"/>
          <w:sz w:val="28"/>
          <w:szCs w:val="28"/>
        </w:rPr>
      </w:pPr>
      <w:r>
        <w:rPr>
          <w:rFonts w:hint="default" w:ascii="Times New Roman" w:hAnsi="Times New Roman" w:eastAsia="Roboto" w:cs="Times New Roman"/>
          <w:color w:val="0F1115"/>
          <w:sz w:val="28"/>
          <w:szCs w:val="28"/>
          <w:rtl w:val="0"/>
        </w:rPr>
        <w:t>Пользовательская история 1 (US-01)</w:t>
      </w:r>
    </w:p>
    <w:p w14:paraId="00000021">
      <w:pPr>
        <w:numPr>
          <w:ilvl w:val="0"/>
          <w:numId w:val="1"/>
        </w:numPr>
        <w:shd w:val="clear" w:fill="FFFFFF"/>
        <w:spacing w:before="240" w:after="0" w:afterAutospacing="0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Roboto" w:cs="Times New Roman"/>
          <w:color w:val="0F1115"/>
          <w:sz w:val="28"/>
          <w:szCs w:val="28"/>
          <w:rtl w:val="0"/>
        </w:rPr>
        <w:t xml:space="preserve">Идентификатор: </w:t>
      </w:r>
      <w:r>
        <w:rPr>
          <w:rFonts w:hint="default" w:ascii="Times New Roman" w:hAnsi="Times New Roman" w:eastAsia="Roboto Mono" w:cs="Times New Roman"/>
          <w:color w:val="0F1115"/>
          <w:sz w:val="28"/>
          <w:szCs w:val="28"/>
          <w:rtl w:val="0"/>
        </w:rPr>
        <w:t>BBS-US-001</w:t>
      </w:r>
    </w:p>
    <w:p w14:paraId="00000022">
      <w:pPr>
        <w:numPr>
          <w:ilvl w:val="0"/>
          <w:numId w:val="1"/>
        </w:numPr>
        <w:shd w:val="clear" w:fill="FFFFFF"/>
        <w:spacing w:before="0" w:beforeAutospacing="0" w:after="0" w:afterAutospacing="0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Roboto" w:cs="Times New Roman"/>
          <w:color w:val="0F1115"/>
          <w:sz w:val="28"/>
          <w:szCs w:val="28"/>
          <w:rtl w:val="0"/>
        </w:rPr>
        <w:t>Заголовок: Ввести и отредактировать расписание мастера</w:t>
      </w:r>
    </w:p>
    <w:p w14:paraId="00000023">
      <w:pPr>
        <w:numPr>
          <w:ilvl w:val="0"/>
          <w:numId w:val="1"/>
        </w:numPr>
        <w:shd w:val="clear" w:fill="FFFFFF"/>
        <w:spacing w:before="0" w:beforeAutospacing="0" w:after="0" w:afterAutospacing="0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Roboto" w:cs="Times New Roman"/>
          <w:color w:val="0F1115"/>
          <w:sz w:val="28"/>
          <w:szCs w:val="28"/>
          <w:rtl w:val="0"/>
        </w:rPr>
        <w:t>Описание:</w:t>
      </w:r>
    </w:p>
    <w:p w14:paraId="00000024">
      <w:pPr>
        <w:numPr>
          <w:ilvl w:val="1"/>
          <w:numId w:val="1"/>
        </w:numPr>
        <w:spacing w:before="0" w:beforeAutospacing="0" w:after="0" w:afterAutospacing="0"/>
        <w:ind w:left="144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Roboto" w:cs="Times New Roman"/>
          <w:color w:val="0F1115"/>
          <w:sz w:val="28"/>
          <w:szCs w:val="28"/>
          <w:rtl w:val="0"/>
        </w:rPr>
        <w:t>Роль пользователя: Менеджер</w:t>
      </w:r>
    </w:p>
    <w:p w14:paraId="00000025">
      <w:pPr>
        <w:numPr>
          <w:ilvl w:val="1"/>
          <w:numId w:val="1"/>
        </w:numPr>
        <w:spacing w:before="0" w:beforeAutospacing="0" w:after="0" w:afterAutospacing="0"/>
        <w:ind w:left="144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Roboto" w:cs="Times New Roman"/>
          <w:color w:val="0F1115"/>
          <w:sz w:val="28"/>
          <w:szCs w:val="28"/>
          <w:rtl w:val="0"/>
        </w:rPr>
        <w:t>Польза (ценность): Чтобы гарантировать, что клиенты могут записываться только на доступные временные интервалы, что исключает двойное бронирование и оптимизирует загрузку мастеров.</w:t>
      </w:r>
    </w:p>
    <w:p w14:paraId="00000026">
      <w:pPr>
        <w:numPr>
          <w:ilvl w:val="1"/>
          <w:numId w:val="1"/>
        </w:numPr>
        <w:spacing w:before="0" w:beforeAutospacing="0" w:after="240"/>
        <w:ind w:left="144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Roboto" w:cs="Times New Roman"/>
          <w:color w:val="0F1115"/>
          <w:sz w:val="28"/>
          <w:szCs w:val="28"/>
          <w:rtl w:val="0"/>
        </w:rPr>
        <w:t>Требуемые действия: Добавить, изменить или удалить рабочие часы и перерывы в расписании выбранного мастера.</w:t>
      </w:r>
    </w:p>
    <w:p w14:paraId="00000027">
      <w:pPr>
        <w:shd w:val="clear" w:fill="FFFFFF"/>
        <w:spacing w:before="240" w:after="240"/>
        <w:rPr>
          <w:rFonts w:hint="default" w:ascii="Times New Roman" w:hAnsi="Times New Roman" w:eastAsia="Roboto" w:cs="Times New Roman"/>
          <w:color w:val="0F1115"/>
          <w:sz w:val="28"/>
          <w:szCs w:val="28"/>
        </w:rPr>
      </w:pPr>
      <w:r>
        <w:rPr>
          <w:rFonts w:hint="default" w:ascii="Times New Roman" w:hAnsi="Times New Roman" w:eastAsia="Roboto" w:cs="Times New Roman"/>
          <w:color w:val="0F1115"/>
          <w:sz w:val="28"/>
          <w:szCs w:val="28"/>
          <w:rtl w:val="0"/>
        </w:rPr>
        <w:t>Критерии приемки для US-01:</w:t>
      </w:r>
    </w:p>
    <w:p w14:paraId="00000028">
      <w:pPr>
        <w:numPr>
          <w:ilvl w:val="0"/>
          <w:numId w:val="2"/>
        </w:numPr>
        <w:shd w:val="clear" w:fill="FFFFFF"/>
        <w:spacing w:before="240" w:after="0" w:afterAutospacing="0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Roboto" w:cs="Times New Roman"/>
          <w:color w:val="0F1115"/>
          <w:sz w:val="28"/>
          <w:szCs w:val="28"/>
          <w:rtl w:val="0"/>
        </w:rPr>
        <w:t>Предусловие: Менеджер авторизован в системе. В базе данных заведен как минимум один мастер.</w:t>
      </w:r>
    </w:p>
    <w:p w14:paraId="00000029">
      <w:pPr>
        <w:numPr>
          <w:ilvl w:val="0"/>
          <w:numId w:val="2"/>
        </w:numPr>
        <w:shd w:val="clear" w:fill="FFFFFF"/>
        <w:spacing w:before="0" w:beforeAutospacing="0" w:after="0" w:afterAutospacing="0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Roboto" w:cs="Times New Roman"/>
          <w:color w:val="0F1115"/>
          <w:sz w:val="28"/>
          <w:szCs w:val="28"/>
          <w:rtl w:val="0"/>
        </w:rPr>
        <w:t>Действие: Менеджер переходит в раздел "Расписание", выбирает мастера, настраивает его рабочие дни и время, нажимает "Сохранить".</w:t>
      </w:r>
    </w:p>
    <w:p w14:paraId="0000002A">
      <w:pPr>
        <w:numPr>
          <w:ilvl w:val="0"/>
          <w:numId w:val="2"/>
        </w:numPr>
        <w:shd w:val="clear" w:fill="FFFFFF"/>
        <w:spacing w:before="0" w:beforeAutospacing="0" w:after="240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Roboto" w:cs="Times New Roman"/>
          <w:color w:val="0F1115"/>
          <w:sz w:val="28"/>
          <w:szCs w:val="28"/>
          <w:rtl w:val="0"/>
        </w:rPr>
        <w:t>Результат: Система сохраняет новое расписание. При попытке клиента записаться онлайн в обновленном расписании доступны только разрешенные менеджером интервалы.</w:t>
      </w:r>
    </w:p>
    <w:p w14:paraId="0000002C">
      <w:pPr>
        <w:shd w:val="clear" w:fill="FFFFFF"/>
        <w:spacing w:before="240" w:after="240"/>
        <w:rPr>
          <w:rFonts w:hint="default" w:ascii="Times New Roman" w:hAnsi="Times New Roman" w:eastAsia="Roboto" w:cs="Times New Roman"/>
          <w:color w:val="0F1115"/>
          <w:sz w:val="28"/>
          <w:szCs w:val="28"/>
        </w:rPr>
      </w:pPr>
      <w:bookmarkStart w:id="1" w:name="_GoBack"/>
      <w:bookmarkEnd w:id="1"/>
      <w:r>
        <w:rPr>
          <w:rFonts w:hint="default" w:ascii="Times New Roman" w:hAnsi="Times New Roman" w:eastAsia="Roboto" w:cs="Times New Roman"/>
          <w:color w:val="0F1115"/>
          <w:sz w:val="28"/>
          <w:szCs w:val="28"/>
          <w:rtl w:val="0"/>
        </w:rPr>
        <w:t>Потребность 2: Получение оперативной обратной связи от клиентов для контроля качества услуг и работы мастеров.</w:t>
      </w:r>
    </w:p>
    <w:p w14:paraId="0000002D">
      <w:pPr>
        <w:shd w:val="clear" w:fill="FFFFFF"/>
        <w:spacing w:before="240" w:after="240"/>
        <w:rPr>
          <w:rFonts w:hint="default" w:ascii="Times New Roman" w:hAnsi="Times New Roman" w:eastAsia="Roboto" w:cs="Times New Roman"/>
          <w:color w:val="0F1115"/>
          <w:sz w:val="28"/>
          <w:szCs w:val="28"/>
        </w:rPr>
      </w:pPr>
      <w:r>
        <w:rPr>
          <w:rFonts w:hint="default" w:ascii="Times New Roman" w:hAnsi="Times New Roman" w:eastAsia="Roboto" w:cs="Times New Roman"/>
          <w:color w:val="0F1115"/>
          <w:sz w:val="28"/>
          <w:szCs w:val="28"/>
          <w:rtl w:val="0"/>
        </w:rPr>
        <w:t>Пользовательская история 2 (US-02)</w:t>
      </w:r>
    </w:p>
    <w:p w14:paraId="0000002E">
      <w:pPr>
        <w:numPr>
          <w:ilvl w:val="0"/>
          <w:numId w:val="3"/>
        </w:numPr>
        <w:shd w:val="clear" w:fill="FFFFFF"/>
        <w:spacing w:before="240" w:after="0" w:afterAutospacing="0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Roboto" w:cs="Times New Roman"/>
          <w:color w:val="0F1115"/>
          <w:sz w:val="28"/>
          <w:szCs w:val="28"/>
          <w:rtl w:val="0"/>
        </w:rPr>
        <w:t xml:space="preserve">Идентификатор: </w:t>
      </w:r>
      <w:r>
        <w:rPr>
          <w:rFonts w:hint="default" w:ascii="Times New Roman" w:hAnsi="Times New Roman" w:eastAsia="Roboto Mono" w:cs="Times New Roman"/>
          <w:color w:val="0F1115"/>
          <w:sz w:val="28"/>
          <w:szCs w:val="28"/>
          <w:rtl w:val="0"/>
        </w:rPr>
        <w:t>BBS-US-002</w:t>
      </w:r>
    </w:p>
    <w:p w14:paraId="0000002F">
      <w:pPr>
        <w:numPr>
          <w:ilvl w:val="0"/>
          <w:numId w:val="3"/>
        </w:numPr>
        <w:shd w:val="clear" w:fill="FFFFFF"/>
        <w:spacing w:before="0" w:beforeAutospacing="0" w:after="0" w:afterAutospacing="0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Roboto" w:cs="Times New Roman"/>
          <w:color w:val="0F1115"/>
          <w:sz w:val="28"/>
          <w:szCs w:val="28"/>
          <w:rtl w:val="0"/>
        </w:rPr>
        <w:t>Заголовок: Посмотреть отзывы клиентов</w:t>
      </w:r>
    </w:p>
    <w:p w14:paraId="00000030">
      <w:pPr>
        <w:numPr>
          <w:ilvl w:val="0"/>
          <w:numId w:val="3"/>
        </w:numPr>
        <w:shd w:val="clear" w:fill="FFFFFF"/>
        <w:spacing w:before="0" w:beforeAutospacing="0" w:after="0" w:afterAutospacing="0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Roboto" w:cs="Times New Roman"/>
          <w:color w:val="0F1115"/>
          <w:sz w:val="28"/>
          <w:szCs w:val="28"/>
          <w:rtl w:val="0"/>
        </w:rPr>
        <w:t>Описание:</w:t>
      </w:r>
    </w:p>
    <w:p w14:paraId="00000031">
      <w:pPr>
        <w:numPr>
          <w:ilvl w:val="1"/>
          <w:numId w:val="3"/>
        </w:numPr>
        <w:spacing w:before="0" w:beforeAutospacing="0" w:after="0" w:afterAutospacing="0"/>
        <w:ind w:left="144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Roboto" w:cs="Times New Roman"/>
          <w:color w:val="0F1115"/>
          <w:sz w:val="28"/>
          <w:szCs w:val="28"/>
          <w:rtl w:val="0"/>
        </w:rPr>
        <w:t>Роль пользователя: Менеджер</w:t>
      </w:r>
    </w:p>
    <w:p w14:paraId="00000032">
      <w:pPr>
        <w:numPr>
          <w:ilvl w:val="1"/>
          <w:numId w:val="3"/>
        </w:numPr>
        <w:spacing w:before="0" w:beforeAutospacing="0" w:after="0" w:afterAutospacing="0"/>
        <w:ind w:left="144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Roboto" w:cs="Times New Roman"/>
          <w:color w:val="0F1115"/>
          <w:sz w:val="28"/>
          <w:szCs w:val="28"/>
          <w:rtl w:val="0"/>
        </w:rPr>
        <w:t>Польза (ценность): Чтобы быстро получать обратную связь о работе барбершопа, выявлять проблемных мастеров или популярные услуги для принятия оперативных кадровых и сервисных решений.</w:t>
      </w:r>
    </w:p>
    <w:p w14:paraId="00000033">
      <w:pPr>
        <w:numPr>
          <w:ilvl w:val="1"/>
          <w:numId w:val="3"/>
        </w:numPr>
        <w:spacing w:before="0" w:beforeAutospacing="0" w:after="240"/>
        <w:ind w:left="144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Roboto" w:cs="Times New Roman"/>
          <w:color w:val="0F1115"/>
          <w:sz w:val="28"/>
          <w:szCs w:val="28"/>
          <w:rtl w:val="0"/>
        </w:rPr>
        <w:t>Требуемые действия: Открыть раздел «Отзывы», просмотреть список, отфильтровать отзывы по мастеру или дате.</w:t>
      </w:r>
    </w:p>
    <w:p w14:paraId="00000034">
      <w:pPr>
        <w:shd w:val="clear" w:fill="FFFFFF"/>
        <w:spacing w:before="240" w:after="240"/>
        <w:rPr>
          <w:rFonts w:hint="default" w:ascii="Times New Roman" w:hAnsi="Times New Roman" w:eastAsia="Roboto" w:cs="Times New Roman"/>
          <w:color w:val="0F1115"/>
          <w:sz w:val="28"/>
          <w:szCs w:val="28"/>
        </w:rPr>
      </w:pPr>
      <w:r>
        <w:rPr>
          <w:rFonts w:hint="default" w:ascii="Times New Roman" w:hAnsi="Times New Roman" w:eastAsia="Roboto" w:cs="Times New Roman"/>
          <w:color w:val="0F1115"/>
          <w:sz w:val="28"/>
          <w:szCs w:val="28"/>
          <w:rtl w:val="0"/>
        </w:rPr>
        <w:t>Тестовый сценарий для US-02:</w:t>
      </w:r>
    </w:p>
    <w:p w14:paraId="00000035">
      <w:pPr>
        <w:shd w:val="clear" w:fill="FFFFFF"/>
        <w:spacing w:before="340" w:after="240"/>
        <w:ind w:left="0" w:firstLine="0"/>
        <w:rPr>
          <w:rFonts w:hint="default" w:ascii="Times New Roman" w:hAnsi="Times New Roman" w:eastAsia="Roboto" w:cs="Times New Roman"/>
          <w:color w:val="0F1115"/>
          <w:sz w:val="28"/>
          <w:szCs w:val="28"/>
        </w:rPr>
      </w:pPr>
      <w:r>
        <w:rPr>
          <w:rFonts w:hint="default" w:ascii="Times New Roman" w:hAnsi="Times New Roman" w:eastAsia="Roboto" w:cs="Times New Roman"/>
          <w:color w:val="0F1115"/>
          <w:sz w:val="28"/>
          <w:szCs w:val="28"/>
          <w:rtl w:val="0"/>
        </w:rPr>
        <w:t>Предусловия:</w:t>
      </w:r>
    </w:p>
    <w:p w14:paraId="00000036">
      <w:pPr>
        <w:numPr>
          <w:ilvl w:val="0"/>
          <w:numId w:val="4"/>
        </w:numPr>
        <w:shd w:val="clear" w:fill="FFFFFF"/>
        <w:spacing w:before="340" w:after="0" w:afterAutospacing="0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Roboto" w:cs="Times New Roman"/>
          <w:color w:val="0F1115"/>
          <w:sz w:val="28"/>
          <w:szCs w:val="28"/>
          <w:rtl w:val="0"/>
        </w:rPr>
        <w:t>В системе есть как минимум 5 отзывов от разных клиентов.</w:t>
      </w:r>
    </w:p>
    <w:p w14:paraId="00000037">
      <w:pPr>
        <w:numPr>
          <w:ilvl w:val="0"/>
          <w:numId w:val="4"/>
        </w:numPr>
        <w:shd w:val="clear" w:fill="FFFFFF"/>
        <w:spacing w:before="0" w:beforeAutospacing="0" w:after="0" w:afterAutospacing="0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Roboto" w:cs="Times New Roman"/>
          <w:color w:val="0F1115"/>
          <w:sz w:val="28"/>
          <w:szCs w:val="28"/>
          <w:rtl w:val="0"/>
        </w:rPr>
        <w:t>Два из этих отзывов оставлены на мастера «Петр Сидоров»: один с оценкой 5, другой с оценкой 2 и комментарием «Мастер опоздал».</w:t>
      </w:r>
    </w:p>
    <w:p w14:paraId="00000038">
      <w:pPr>
        <w:numPr>
          <w:ilvl w:val="0"/>
          <w:numId w:val="4"/>
        </w:numPr>
        <w:shd w:val="clear" w:fill="FFFFFF"/>
        <w:spacing w:before="0" w:beforeAutospacing="0" w:after="240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Roboto" w:cs="Times New Roman"/>
          <w:color w:val="0F1115"/>
          <w:sz w:val="28"/>
          <w:szCs w:val="28"/>
          <w:rtl w:val="0"/>
        </w:rPr>
        <w:t>Менеджер авторизован и находится в разделе «Отзывы».</w:t>
      </w:r>
    </w:p>
    <w:p w14:paraId="00000039">
      <w:pPr>
        <w:shd w:val="clear" w:fill="FFFFFF"/>
        <w:spacing w:before="340" w:after="240"/>
        <w:ind w:left="0" w:firstLine="0"/>
        <w:rPr>
          <w:rFonts w:hint="default" w:ascii="Times New Roman" w:hAnsi="Times New Roman" w:eastAsia="Roboto" w:cs="Times New Roman"/>
          <w:color w:val="0F1115"/>
          <w:sz w:val="28"/>
          <w:szCs w:val="28"/>
        </w:rPr>
      </w:pPr>
      <w:r>
        <w:rPr>
          <w:rFonts w:hint="default" w:ascii="Times New Roman" w:hAnsi="Times New Roman" w:eastAsia="Roboto" w:cs="Times New Roman"/>
          <w:color w:val="0F1115"/>
          <w:sz w:val="28"/>
          <w:szCs w:val="28"/>
          <w:rtl w:val="0"/>
        </w:rPr>
        <w:t>Действия:</w:t>
      </w:r>
    </w:p>
    <w:p w14:paraId="0000003A">
      <w:pPr>
        <w:numPr>
          <w:ilvl w:val="0"/>
          <w:numId w:val="4"/>
        </w:numPr>
        <w:shd w:val="clear" w:fill="FFFFFF"/>
        <w:spacing w:before="340" w:after="0" w:afterAutospacing="0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Roboto" w:cs="Times New Roman"/>
          <w:color w:val="0F1115"/>
          <w:sz w:val="28"/>
          <w:szCs w:val="28"/>
          <w:rtl w:val="0"/>
        </w:rPr>
        <w:t>Менеджер применяет фильтр по имени мастера.</w:t>
      </w:r>
    </w:p>
    <w:p w14:paraId="0000003B">
      <w:pPr>
        <w:numPr>
          <w:ilvl w:val="0"/>
          <w:numId w:val="4"/>
        </w:numPr>
        <w:shd w:val="clear" w:fill="FFFFFF"/>
        <w:spacing w:before="0" w:beforeAutospacing="0" w:after="240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Roboto" w:cs="Times New Roman"/>
          <w:color w:val="0F1115"/>
          <w:sz w:val="28"/>
          <w:szCs w:val="28"/>
          <w:rtl w:val="0"/>
        </w:rPr>
        <w:t>Затем применяет сортировку по рейтингу (самый низкий/самый высокий).</w:t>
      </w:r>
    </w:p>
    <w:p w14:paraId="0000003C">
      <w:pPr>
        <w:shd w:val="clear" w:fill="FFFFFF"/>
        <w:spacing w:before="340" w:after="240"/>
        <w:ind w:left="0" w:firstLine="0"/>
        <w:rPr>
          <w:rFonts w:hint="default" w:ascii="Times New Roman" w:hAnsi="Times New Roman" w:eastAsia="Roboto" w:cs="Times New Roman"/>
          <w:color w:val="0F1115"/>
          <w:sz w:val="28"/>
          <w:szCs w:val="28"/>
        </w:rPr>
      </w:pPr>
      <w:r>
        <w:rPr>
          <w:rFonts w:hint="default" w:ascii="Times New Roman" w:hAnsi="Times New Roman" w:eastAsia="Roboto" w:cs="Times New Roman"/>
          <w:color w:val="0F1115"/>
          <w:sz w:val="28"/>
          <w:szCs w:val="28"/>
          <w:rtl w:val="0"/>
        </w:rPr>
        <w:t>Ожидаемый результат:</w:t>
      </w:r>
    </w:p>
    <w:p w14:paraId="0000003D">
      <w:pPr>
        <w:numPr>
          <w:ilvl w:val="0"/>
          <w:numId w:val="4"/>
        </w:numPr>
        <w:shd w:val="clear" w:fill="FFFFFF"/>
        <w:spacing w:before="340" w:after="0" w:afterAutospacing="0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Roboto" w:cs="Times New Roman"/>
          <w:color w:val="0F1115"/>
          <w:sz w:val="28"/>
          <w:szCs w:val="28"/>
          <w:rtl w:val="0"/>
        </w:rPr>
        <w:t>Система отображает только отзывы, относящиеся к выбранному мастеру.</w:t>
      </w:r>
    </w:p>
    <w:p w14:paraId="0000003E">
      <w:pPr>
        <w:numPr>
          <w:ilvl w:val="0"/>
          <w:numId w:val="4"/>
        </w:numPr>
        <w:shd w:val="clear" w:fill="FFFFFF"/>
        <w:spacing w:before="0" w:beforeAutospacing="0" w:after="240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Roboto" w:cs="Times New Roman"/>
          <w:color w:val="0F1115"/>
          <w:sz w:val="28"/>
          <w:szCs w:val="28"/>
          <w:rtl w:val="0"/>
        </w:rPr>
        <w:t>Вверху списка находится отзыв с оценкой (низкой или высокой в зависимости от выбранного рейтинга) и комментарием.</w:t>
      </w:r>
    </w:p>
    <w:p w14:paraId="0000003F">
      <w:pPr>
        <w:spacing w:before="240" w:after="240"/>
        <w:rPr>
          <w:rFonts w:hint="default" w:ascii="Times New Roman" w:hAnsi="Times New Roman" w:cs="Times New Roman"/>
          <w:sz w:val="28"/>
          <w:szCs w:val="28"/>
        </w:rPr>
      </w:pPr>
    </w:p>
    <w:p w14:paraId="00000040">
      <w:pPr>
        <w:spacing w:before="240" w:after="240"/>
        <w:rPr>
          <w:rFonts w:hint="default" w:ascii="Times New Roman" w:hAnsi="Times New Roman" w:cs="Times New Roman"/>
          <w:sz w:val="28"/>
          <w:szCs w:val="28"/>
        </w:rPr>
      </w:pPr>
    </w:p>
    <w:p w14:paraId="00000041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8D9581D3-C375-46D9-815F-44ECA2241C6D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1C0C3873-21F0-4758-9EA8-CC36F98E3430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85FA151B-69FE-4EAF-B48F-AF4C5E4F0FCE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8B8E6FA3-69ED-441B-A3D5-2A7C4328B4B3}"/>
  </w:font>
  <w:font w:name="Robot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5" w:fontKey="{47CD74E8-B258-4344-8E8A-1225F6509706}"/>
  </w:font>
  <w:font w:name="Roboto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6" w:fontKey="{AD578C5A-52DB-4275-B670-1A54931335C5}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7" w:fontKey="{0A5D212C-D67B-486F-904C-205FD114EFB2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Roboto" w:hAnsi="Roboto" w:eastAsia="Roboto" w:cs="Roboto"/>
        <w:color w:val="0F1115"/>
        <w:sz w:val="24"/>
        <w:szCs w:val="24"/>
        <w:u w:val="none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rFonts w:ascii="Roboto" w:hAnsi="Roboto" w:eastAsia="Roboto" w:cs="Roboto"/>
        <w:color w:val="0F1115"/>
        <w:sz w:val="24"/>
        <w:szCs w:val="24"/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Roboto" w:hAnsi="Roboto" w:eastAsia="Roboto" w:cs="Roboto"/>
        <w:color w:val="0F1115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Roboto" w:hAnsi="Roboto" w:eastAsia="Roboto" w:cs="Roboto"/>
        <w:color w:val="0F1115"/>
        <w:sz w:val="24"/>
        <w:szCs w:val="24"/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Roboto" w:hAnsi="Roboto" w:eastAsia="Roboto" w:cs="Roboto"/>
        <w:color w:val="0F1115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Roboto" w:hAnsi="Roboto" w:eastAsia="Roboto" w:cs="Roboto"/>
        <w:color w:val="0F1115"/>
        <w:sz w:val="24"/>
        <w:szCs w:val="24"/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Roboto" w:hAnsi="Roboto" w:eastAsia="Roboto" w:cs="Roboto"/>
        <w:color w:val="0F1115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59E93EB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ru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paragraph" w:styleId="11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1</TotalTime>
  <ScaleCrop>false</ScaleCrop>
  <LinksUpToDate>false</LinksUpToDate>
  <Application>WPS Office_12.2.0.23149_F1E327BC-269C-435d-A152-05C5408002CA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2025-12-01T12:21:18Z</dcterms:created>
  <dc:creator>olya2</dc:creator>
  <cp:lastModifiedBy>Оля Зернова</cp:lastModifiedBy>
  <dcterms:modified xsi:type="dcterms:W3CDTF">2025-12-01T12:22:30Z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1049-12.2.0.23149</vt:lpwstr>
  </property>
  <property fmtid="{D5CDD505-2E9C-101B-9397-08002B2CF9AE}" pid="3" name="ICV">
    <vt:lpwstr>9EAFE357A3E349909BAD83DBE2656C1B_12</vt:lpwstr>
  </property>
</Properties>
</file>